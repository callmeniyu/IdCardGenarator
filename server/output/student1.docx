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1AFBF3">
      <w:pPr>
        <w:jc w:val="both"/>
        <w:rPr>
          <w:rFonts w:hint="default"/>
          <w:sz w:val="44"/>
          <w:szCs w:val="44"/>
          <w:lang w:val="en-GB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503555</wp:posOffset>
                </wp:positionH>
                <wp:positionV relativeFrom="paragraph">
                  <wp:posOffset>7272655</wp:posOffset>
                </wp:positionV>
                <wp:extent cx="5290185" cy="528955"/>
                <wp:effectExtent l="0" t="0" r="5715" b="444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42210" y="7893685"/>
                          <a:ext cx="5290185" cy="528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D1317">
                            <w:pPr>
                              <w:jc w:val="center"/>
                              <w:rPr>
                                <w:rFonts w:hint="default"/>
                                <w:sz w:val="48"/>
                                <w:szCs w:val="48"/>
                                <w:lang w:val="en-GB"/>
                              </w:rPr>
                            </w:pPr>
                            <w:r>
                              <w:rPr>
                                <w:rFonts w:hint="default"/>
                                <w:sz w:val="48"/>
                                <w:szCs w:val="48"/>
                                <w:lang w:val="en-GB"/>
                              </w:rPr>
                              <w:t xml:space="preserve">987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.65pt;margin-top:572.65pt;height:41.65pt;width:416.55pt;z-index:251661312;mso-width-relative:page;mso-height-relative:page;" fillcolor="#FFFFFF [3201]" filled="t" stroked="f" coordsize="21600,21600" o:gfxdata="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zd5zm1wAAAAwBAAAPAAAAAAAA&#10;AAEAIAAAACIAAABkcnMvZG93bnJldi54bWxQSwECFAAUAAAACACHTuJAuBiwgUwCAACaBAAADgAA&#10;AAAAAAABACAAAAAmAQAAZHJzL2Uyb0RvYy54bWxQSwUGAAAAAAYABgBZAQAA5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024D1317">
                      <w:pPr>
                        <w:jc w:val="center"/>
                        <w:rPr>
                          <w:rFonts w:hint="default"/>
                          <w:sz w:val="48"/>
                          <w:szCs w:val="48"/>
                          <w:lang w:val="en-GB"/>
                        </w:rPr>
                      </w:pPr>
                      <w:r>
                        <w:rPr>
                          <w:rFonts w:hint="default"/>
                          <w:sz w:val="48"/>
                          <w:szCs w:val="48"/>
                          <w:lang w:val="en-GB"/>
                        </w:rPr>
                        <w:t xml:space="preserve">987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-173355</wp:posOffset>
                </wp:positionH>
                <wp:positionV relativeFrom="paragraph">
                  <wp:posOffset>5640070</wp:posOffset>
                </wp:positionV>
                <wp:extent cx="6621780" cy="2874010"/>
                <wp:effectExtent l="0" t="0" r="7620" b="889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07870" y="6261100"/>
                          <a:ext cx="6621780" cy="2874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4E31B3"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sz w:val="96"/>
                                <w:szCs w:val="96"/>
                                <w:lang w:val="en-GB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96"/>
                                <w:szCs w:val="96"/>
                                <w:lang w:val="en-GB"/>
                              </w:rPr>
                              <w:t xml:space="preserve">Jane Smith</w:t>
                            </w:r>
                          </w:p>
                          <w:p w14:paraId="55549F37"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 xml:space="preserve">XYZ College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3.65pt;margin-top:444.1pt;height:226.3pt;width:521.4pt;z-index:251659264;mso-width-relative:page;mso-height-relative:page;" fillcolor="#FFFFFF [3201]" filled="t" stroked="f" coordsize="21600,21600" o:gfxdata="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rsH44dgAAAANAQAADwAAAAAAAAAB&#10;ACAAAAAiAAAAZHJzL2Rvd25yZXYueG1sUEsBAhQAFAAAAAgAh07iQOWe5xRJAgAAmwQAAA4AAAAA&#10;AAAAAQAgAAAAJwEAAGRycy9lMm9Eb2MueG1sUEsFBgAAAAAGAAYAWQEAAOI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1F4E31B3">
                      <w:pPr>
                        <w:jc w:val="center"/>
                        <w:rPr>
                          <w:rFonts w:hint="default"/>
                          <w:b/>
                          <w:bCs/>
                          <w:sz w:val="96"/>
                          <w:szCs w:val="96"/>
                          <w:lang w:val="en-GB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96"/>
                          <w:szCs w:val="96"/>
                          <w:lang w:val="en-GB"/>
                        </w:rPr>
                        <w:t xml:space="preserve">Jane Smith</w:t>
                      </w:r>
                    </w:p>
                    <w:p w14:paraId="55549F37">
                      <w:pPr>
                        <w:jc w:val="center"/>
                        <w:rPr>
                          <w:rFonts w:hint="default"/>
                          <w:b/>
                          <w:bCs/>
                          <w:sz w:val="56"/>
                          <w:szCs w:val="56"/>
                          <w:lang w:val="en-GB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56"/>
                          <w:szCs w:val="56"/>
                          <w:lang w:val="en-GB"/>
                        </w:rPr>
                        <w:t xml:space="preserve">XYZ College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2375535</wp:posOffset>
                </wp:positionH>
                <wp:positionV relativeFrom="paragraph">
                  <wp:posOffset>2966720</wp:posOffset>
                </wp:positionV>
                <wp:extent cx="2016125" cy="2176780"/>
                <wp:effectExtent l="0" t="0" r="3175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41930" y="2741295"/>
                          <a:ext cx="2016125" cy="2176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84C12">
                            <w:pPr>
                              <w:jc w:val="center"/>
                              <w:rPr>
                                <w:rFonts w:hint="default"/>
                                <w:color w:val="FFFFFF" w:themeColor="background1"/>
                                <w:sz w:val="40"/>
                                <w:szCs w:val="40"/>
                                <w:lang w:val="en-GB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FFFFFF" w:themeColor="background1"/>
                                <w:sz w:val="40"/>
                                <w:szCs w:val="40"/>
                                <w:lang w:val="en-GB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drawing>
                                <wp:inline distT="0" distB="0" distL="0" distR="0">
                                  <wp:extent cx="2190750" cy="2190750"/>
                                  <wp:effectExtent l="0" t="0" r="0" b="0"/>
                                  <wp:docPr id="2" name="Image 2" descr="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0750" cy="2190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7.05pt;margin-top:233.6pt;height:171.4pt;width:158.75pt;z-index:251660288;mso-width-relative:page;mso-height-relative:page;" filled="f" stroked="f" coordsize="21600,21600" o:gfxdata="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kmH9UNwAAAALAQAADwAAAAAAAAABACAAAAAiAAAAZHJzL2Rv&#10;d25yZXYueG1sUEsBAhQAFAAAAAgAh07iQCKG+Hk2AgAAcgQAAA4AAAAAAAAAAQAgAAAAKw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20B84C12">
                      <w:pPr>
                        <w:jc w:val="center"/>
                        <w:rPr>
                          <w:rFonts w:hint="default"/>
                          <w:color w:val="FFFFFF" w:themeColor="background1"/>
                          <w:sz w:val="40"/>
                          <w:szCs w:val="40"/>
                          <w:lang w:val="en-GB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FFFFFF" w:themeColor="background1"/>
                          <w:sz w:val="40"/>
                          <w:szCs w:val="40"/>
                          <w:lang w:val="en-GB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drawing>
                          <wp:inline distT="0" distB="0" distL="0" distR="0">
                            <wp:extent cx="2190750" cy="2190750"/>
                            <wp:effectExtent l="0" t="0" r="0" b="0"/>
                            <wp:docPr id="2" name="Image 2" descr="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0750" cy="2190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44"/>
          <w:szCs w:val="44"/>
          <w:lang w:val="en-GB"/>
        </w:rPr>
        <w:drawing>
          <wp:inline distT="0" distB="0" distL="114300" distR="114300">
            <wp:extent cx="6656070" cy="9676765"/>
            <wp:effectExtent l="0" t="0" r="11430" b="635"/>
            <wp:docPr id="1" name="Picture 1" descr="Navy and White Modern Corporate Vertical Business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Navy and White Modern Corporate Vertical Business Car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967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5" w:type="default"/>
      <w:pgSz w:w="11952" w:h="16848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DF9FF2">
    <w:pPr>
      <w:pStyle w:val="19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F725B2F"/>
    <w:rsid w:val="47046356"/>
    <w:rsid w:val="5B4E62E7"/>
    <w:rsid w:val="752161E8"/>
    <w:rsid w:val="752F1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qFormat/>
    <w:uiPriority w:val="99"/>
    <w:pPr>
      <w:spacing w:after="120"/>
    </w:pPr>
  </w:style>
  <w:style w:type="paragraph" w:styleId="14">
    <w:name w:val="Body Text 2"/>
    <w:basedOn w:val="1"/>
    <w:link w:val="145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qFormat/>
    <w:uiPriority w:val="99"/>
  </w:style>
  <w:style w:type="character" w:customStyle="1" w:styleId="136">
    <w:name w:val="Footer Char"/>
    <w:basedOn w:val="11"/>
    <w:link w:val="18"/>
    <w:qFormat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qFormat/>
    <w:uiPriority w:val="99"/>
  </w:style>
  <w:style w:type="character" w:customStyle="1" w:styleId="145">
    <w:name w:val="Body Text 2 Char"/>
    <w:basedOn w:val="11"/>
    <w:link w:val="14"/>
    <w:qFormat/>
    <w:uiPriority w:val="99"/>
  </w:style>
  <w:style w:type="character" w:customStyle="1" w:styleId="146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qFormat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2.xml"/><Relationship Id="rId1" Type="http://schemas.openxmlformats.org/officeDocument/2006/relationships/styles" Target="styles.xml"/><Relationship Id="rId12" Type="http://schemas.openxmlformats.org/officeDocument/2006/relationships/image" Target="media/image_generated_1.png"/><Relationship Id="rId13" Type="http://schemas.openxmlformats.org/officeDocument/2006/relationships/image" Target="media/image_generated_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Mohammed Niyas</cp:lastModifiedBy>
  <dcterms:modified xsi:type="dcterms:W3CDTF">2024-11-12T17:34:23Z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2128A867D7DF485E90937749BBFA9254_13</vt:lpwstr>
  </property>
</Properties>
</file>